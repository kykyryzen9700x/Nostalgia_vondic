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C36ED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Детский технопарк «Альтаир»</w:t>
      </w:r>
    </w:p>
    <w:p w14:paraId="32A88F05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(РТУ МИРЭА)</w:t>
      </w:r>
    </w:p>
    <w:p w14:paraId="5495924D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C710FC2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86FDE9C">
      <w:pPr>
        <w:spacing w:before="0" w:after="137" w:line="25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2DA7D78F">
      <w:pPr>
        <w:spacing w:before="0" w:after="137" w:line="25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00C757F5">
      <w:pPr>
        <w:spacing w:before="0" w:after="137" w:line="25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7EC91A52">
      <w:pPr>
        <w:spacing w:before="0" w:after="137" w:line="256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3A1F7007">
      <w:pPr>
        <w:spacing w:before="0" w:after="137" w:line="25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«ОСНОВЫ ПРОМЫШЛЕННОГО ПРОГРАММИРОВАНИЯ»</w:t>
      </w:r>
    </w:p>
    <w:p w14:paraId="345E4591">
      <w:pPr>
        <w:spacing w:before="0" w:after="137" w:line="25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</w:p>
    <w:p w14:paraId="4E11D5D5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ТЕХНИЧЕСКОЕ ЗАДАНИЕ</w:t>
      </w:r>
    </w:p>
    <w:p w14:paraId="0F1C4B34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«Название проекта»</w:t>
      </w:r>
    </w:p>
    <w:p w14:paraId="0E5C91C1">
      <w:pPr>
        <w:spacing w:before="0" w:after="160" w:line="25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fill="auto"/>
        </w:rPr>
      </w:pPr>
    </w:p>
    <w:p w14:paraId="4249F9F2">
      <w:pPr>
        <w:spacing w:before="0" w:after="160" w:line="25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fill="auto"/>
        </w:rPr>
      </w:pPr>
    </w:p>
    <w:p w14:paraId="585EC23C">
      <w:pPr>
        <w:spacing w:before="0" w:after="160" w:line="25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fill="auto"/>
        </w:rPr>
      </w:pPr>
    </w:p>
    <w:p w14:paraId="2AC4D3CB">
      <w:pPr>
        <w:wordWrap w:val="0"/>
        <w:spacing w:before="0" w:after="160" w:line="256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ru-RU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ru-RU"/>
        </w:rPr>
        <w:t>Лебедев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ru-RU"/>
        </w:rPr>
        <w:t xml:space="preserve"> Всеволод Дмитриевич</w:t>
      </w:r>
    </w:p>
    <w:p w14:paraId="09FEE12D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---------------------------------------</w:t>
      </w:r>
    </w:p>
    <w:p w14:paraId="760DED43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Ученики группы 3</w:t>
      </w:r>
    </w:p>
    <w:p w14:paraId="36DEF2D4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---------------------------------------</w:t>
      </w:r>
    </w:p>
    <w:p w14:paraId="7E63A9CF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Руководитель: Борисов Артём Игоревич</w:t>
      </w:r>
    </w:p>
    <w:p w14:paraId="5E9C2E6D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---------------------------------------</w:t>
      </w:r>
    </w:p>
    <w:p w14:paraId="75D68B2E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Преподаватель Детского технопарка «Альтаир»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  <w:t>РТУ МИРЭА</w:t>
      </w:r>
    </w:p>
    <w:p w14:paraId="4F3B1DA1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</w:p>
    <w:p w14:paraId="415292E9">
      <w:pPr>
        <w:spacing w:before="0" w:after="0" w:line="256" w:lineRule="auto"/>
        <w:ind w:left="0" w:right="2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</w:p>
    <w:p w14:paraId="2F4F4459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</w:p>
    <w:p w14:paraId="54D0EF7B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</w:p>
    <w:p w14:paraId="104169CA">
      <w:pPr>
        <w:spacing w:before="0" w:after="0" w:line="256" w:lineRule="auto"/>
        <w:ind w:left="0" w:right="2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5E98A7E7">
      <w:pPr>
        <w:spacing w:before="0" w:after="0" w:line="256" w:lineRule="auto"/>
        <w:ind w:left="0" w:right="2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00B8897B">
      <w:pPr>
        <w:spacing w:before="0" w:after="0" w:line="256" w:lineRule="auto"/>
        <w:ind w:left="0" w:right="2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7413E624">
      <w:pPr>
        <w:spacing w:before="0" w:after="0" w:line="256" w:lineRule="auto"/>
        <w:ind w:left="0" w:right="2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34BCD54B">
      <w:pPr>
        <w:spacing w:before="0" w:after="0" w:line="256" w:lineRule="auto"/>
        <w:ind w:left="0" w:right="2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Москва, 2026</w:t>
      </w:r>
    </w:p>
    <w:p w14:paraId="3D83DAB3">
      <w:pPr>
        <w:keepNext/>
        <w:keepLines/>
        <w:numPr>
          <w:ilvl w:val="0"/>
          <w:numId w:val="1"/>
        </w:numPr>
        <w:tabs>
          <w:tab w:val="left" w:pos="284"/>
        </w:tabs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Наименование программы</w:t>
      </w:r>
    </w:p>
    <w:p w14:paraId="03A88435">
      <w:pPr>
        <w:spacing w:before="0" w:after="0" w:line="360" w:lineRule="auto"/>
        <w:ind w:left="0" w:right="0" w:firstLine="708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Nostalgia_vondic</w:t>
      </w:r>
    </w:p>
    <w:p w14:paraId="1ACB6D93">
      <w:pPr>
        <w:keepNext/>
        <w:keepLines/>
        <w:numPr>
          <w:ilvl w:val="0"/>
          <w:numId w:val="2"/>
        </w:numPr>
        <w:spacing w:before="0" w:after="0" w:line="360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Место и оказание услуг</w:t>
      </w:r>
    </w:p>
    <w:p w14:paraId="4F3A2FBB">
      <w:pPr>
        <w:spacing w:before="0" w:after="0" w:line="360" w:lineRule="auto"/>
        <w:ind w:left="0" w:right="0" w:firstLine="706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Проспект В</w:t>
      </w:r>
      <w:bookmarkStart w:id="0" w:name="_GoBack"/>
      <w:bookmarkEnd w:id="0"/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ернадского, 86, стр. 2, Москва РТУ МИРЭА Детский технопарк «Альтаир».</w:t>
      </w:r>
    </w:p>
    <w:p w14:paraId="6377240F">
      <w:pPr>
        <w:keepNext/>
        <w:keepLines/>
        <w:numPr>
          <w:ilvl w:val="0"/>
          <w:numId w:val="3"/>
        </w:numPr>
        <w:spacing w:before="0" w:after="0" w:line="360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Цель проекта</w:t>
      </w:r>
    </w:p>
    <w:p w14:paraId="1FDED87C">
      <w:pPr>
        <w:keepNext/>
        <w:keepLines/>
        <w:numPr>
          <w:ilvl w:val="0"/>
          <w:numId w:val="3"/>
        </w:numPr>
        <w:tabs>
          <w:tab w:val="left" w:pos="284"/>
        </w:tabs>
        <w:spacing w:before="0" w:after="0" w:line="360" w:lineRule="auto"/>
        <w:ind w:left="426" w:right="0" w:firstLine="284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Создать игровую платформу с классическими играми 80–90-х годов (Pacman, Snake, Tetris, Minesweeper, Flappy Bird, 2048, Space Invaders, шашки, шахматы), доступную через веб-браузер без установки.</w:t>
      </w:r>
    </w:p>
    <w:p w14:paraId="50D8CD18">
      <w:pPr>
        <w:keepNext/>
        <w:keepLines/>
        <w:numPr>
          <w:ilvl w:val="0"/>
          <w:numId w:val="3"/>
        </w:numPr>
        <w:tabs>
          <w:tab w:val="left" w:pos="284"/>
        </w:tabs>
        <w:spacing w:before="0" w:after="0" w:line="360" w:lineRule="auto"/>
        <w:ind w:left="426" w:right="0" w:firstLine="284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Обеспечить удобную авторизацию через OAuth (Vondic) с разделением на обычных пользователей и администраторов.</w:t>
      </w:r>
    </w:p>
    <w:p w14:paraId="34C6144F">
      <w:pPr>
        <w:keepNext/>
        <w:keepLines/>
        <w:numPr>
          <w:ilvl w:val="0"/>
          <w:numId w:val="3"/>
        </w:numPr>
        <w:tabs>
          <w:tab w:val="left" w:pos="284"/>
        </w:tabs>
        <w:spacing w:before="0" w:after="0" w:line="360" w:lineRule="auto"/>
        <w:ind w:left="426" w:right="0" w:firstLine="284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Реализовать соревновательный элемент через систему сохранения рекордов и таблицу лидеров по каждой игре.</w:t>
      </w:r>
    </w:p>
    <w:p w14:paraId="05DE08D2">
      <w:pPr>
        <w:keepNext/>
        <w:keepLines/>
        <w:numPr>
          <w:ilvl w:val="0"/>
          <w:numId w:val="3"/>
        </w:numPr>
        <w:tabs>
          <w:tab w:val="left" w:pos="284"/>
        </w:tabs>
        <w:spacing w:before="0" w:after="0" w:line="360" w:lineRule="auto"/>
        <w:ind w:left="426" w:right="0" w:firstLine="284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Внедрить систему технической поддержки через Telegram-подобного бота, позволяющую пользователям отправлять обращения, а администраторам </w:t>
      </w:r>
      <w:r>
        <w:rPr>
          <w:rFonts w:hint="eastAsia" w:ascii="SimSun" w:hAnsi="SimSun" w:eastAsia="SimSun" w:cs="SimSun"/>
          <w:color w:val="auto"/>
          <w:spacing w:val="0"/>
          <w:position w:val="0"/>
          <w:sz w:val="28"/>
          <w:shd w:val="clear" w:fill="auto"/>
        </w:rPr>
        <w:t>－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отвечать на них напрямую в чат.</w:t>
      </w:r>
    </w:p>
    <w:p w14:paraId="21DE928E">
      <w:pPr>
        <w:keepNext/>
        <w:keepLines/>
        <w:numPr>
          <w:ilvl w:val="0"/>
          <w:numId w:val="3"/>
        </w:numPr>
        <w:tabs>
          <w:tab w:val="left" w:pos="284"/>
        </w:tabs>
        <w:spacing w:before="0" w:after="0" w:line="360" w:lineRule="auto"/>
        <w:ind w:left="426" w:right="0" w:firstLine="284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Поддержать мультиплеер для настольных игр (шашки, шахматы) с возможностью создавать лобби и играть по сети.</w:t>
      </w:r>
    </w:p>
    <w:p w14:paraId="7DFF2D9A">
      <w:pPr>
        <w:keepNext/>
        <w:keepLines/>
        <w:numPr>
          <w:ilvl w:val="0"/>
          <w:numId w:val="3"/>
        </w:numPr>
        <w:tabs>
          <w:tab w:val="left" w:pos="284"/>
        </w:tabs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Сроки оказания услуг:</w:t>
      </w:r>
    </w:p>
    <w:p w14:paraId="418DEA14">
      <w:pPr>
        <w:numPr>
          <w:ilvl w:val="0"/>
          <w:numId w:val="3"/>
        </w:numPr>
        <w:tabs>
          <w:tab w:val="left" w:pos="993"/>
        </w:tabs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24.02.2026 – Создание команд. Описание проекта;</w:t>
      </w:r>
    </w:p>
    <w:p w14:paraId="1BB4597A">
      <w:pPr>
        <w:numPr>
          <w:ilvl w:val="0"/>
          <w:numId w:val="3"/>
        </w:numPr>
        <w:tabs>
          <w:tab w:val="left" w:pos="993"/>
        </w:tabs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03.03.2026 – Задание (ТЗ);</w:t>
      </w:r>
    </w:p>
    <w:p w14:paraId="4E698060">
      <w:pPr>
        <w:numPr>
          <w:ilvl w:val="0"/>
          <w:numId w:val="3"/>
        </w:numPr>
        <w:tabs>
          <w:tab w:val="left" w:pos="993"/>
        </w:tabs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20.03.2026 –20%+ТЗ</w:t>
      </w:r>
    </w:p>
    <w:p w14:paraId="33E8A519">
      <w:pPr>
        <w:numPr>
          <w:ilvl w:val="0"/>
          <w:numId w:val="3"/>
        </w:numPr>
        <w:tabs>
          <w:tab w:val="left" w:pos="993"/>
        </w:tabs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03.04.2026 –40% код с работающей частью</w:t>
      </w:r>
    </w:p>
    <w:p w14:paraId="10C6629B">
      <w:pPr>
        <w:numPr>
          <w:ilvl w:val="0"/>
          <w:numId w:val="3"/>
        </w:numPr>
        <w:tabs>
          <w:tab w:val="left" w:pos="993"/>
        </w:tabs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17.04.2026–60%+черновик</w:t>
      </w:r>
    </w:p>
    <w:p w14:paraId="7FA1F009">
      <w:pPr>
        <w:numPr>
          <w:ilvl w:val="0"/>
          <w:numId w:val="3"/>
        </w:numPr>
        <w:tabs>
          <w:tab w:val="left" w:pos="993"/>
        </w:tabs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28.04.2026–80%+презентация+пояснительная записка</w:t>
      </w:r>
    </w:p>
    <w:p w14:paraId="2763E1F0">
      <w:pPr>
        <w:numPr>
          <w:ilvl w:val="0"/>
          <w:numId w:val="3"/>
        </w:numPr>
        <w:tabs>
          <w:tab w:val="left" w:pos="993"/>
        </w:tabs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Дата защиты – 15 мая 2026 года</w:t>
      </w:r>
    </w:p>
    <w:p w14:paraId="01D1B73B">
      <w:pPr>
        <w:numPr>
          <w:ilvl w:val="0"/>
          <w:numId w:val="3"/>
        </w:numPr>
        <w:spacing w:before="0" w:after="0" w:line="360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Требование к функциональным возможностям</w:t>
      </w:r>
    </w:p>
    <w:p w14:paraId="286EF26F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Модуль авторизации: вход через OAuth (Vondic), разделение ролей «пользователь» / «администратор».</w:t>
      </w:r>
    </w:p>
    <w:p w14:paraId="429D1D98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Модуль игр: 9 классических игр (Pacman, Snake, Minesweeper, Flappy Bird, 2048, Tetris, Space Invaders, шашки, шахматы).</w:t>
      </w:r>
    </w:p>
    <w:p w14:paraId="29BF34ED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Управление: клавиши-стрелки (движение / поворот) + пробел (прыжок/выстрел/быстрая посадка); для «Сапёра» </w:t>
      </w:r>
      <w:r>
        <w:rPr>
          <w:rFonts w:hint="eastAsia" w:ascii="SimSun" w:hAnsi="SimSun" w:eastAsia="SimSun" w:cs="SimSun"/>
          <w:color w:val="auto"/>
          <w:spacing w:val="0"/>
          <w:position w:val="0"/>
          <w:sz w:val="28"/>
          <w:shd w:val="clear" w:fill="auto"/>
        </w:rPr>
        <w:t>－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левый клик (открыть), правый клик (флаг).</w:t>
      </w:r>
    </w:p>
    <w:p w14:paraId="3169693E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Игровой процесс: автоматическое движение врагов (привидения, трубы, падающие фигуры), сбор очков, окончание игры при столкновении / победе.</w:t>
      </w:r>
    </w:p>
    <w:p w14:paraId="0104C25F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Рекорды: автоматическое сохранение лучшего счёта по каждой игре для каждого пользователя.</w:t>
      </w:r>
    </w:p>
    <w:p w14:paraId="56BE6AB5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Поддержка: создание тикета через бота, ответ администратора в том же чате.</w:t>
      </w:r>
    </w:p>
    <w:p w14:paraId="15EFACAB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Мультиплеер (шашки / шахматы): создание лобли, подключение по коду, пошаговая игра с проверкой очереди хода.</w:t>
      </w:r>
    </w:p>
    <w:p w14:paraId="487CE964">
      <w:pPr>
        <w:numPr>
          <w:ilvl w:val="0"/>
          <w:numId w:val="3"/>
        </w:numPr>
        <w:spacing w:before="0" w:after="0" w:line="360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Требование к визуальному интерфейсу</w:t>
      </w:r>
    </w:p>
    <w:p w14:paraId="670E53AF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Главное окно: сетка из превью игр (3×3), шапка с логотипом «NOSTALGIA» и кнопками входа / профиля.</w:t>
      </w:r>
    </w:p>
    <w:p w14:paraId="47B992D8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Игровое окно: пиксельная графика (чёрные поля для Pacman / Snake, трубы для Flappy, деревянные доски для шашек/шахмат).</w:t>
      </w:r>
    </w:p>
    <w:p w14:paraId="59E81318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Окно профиля: таблица лучших результатов и список последних сыгранных партий.</w:t>
      </w:r>
    </w:p>
    <w:p w14:paraId="24646A57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Админ-окно: список обращений с фильтром по статусу, форма ответа.</w:t>
      </w:r>
    </w:p>
    <w:p w14:paraId="59994484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Диаграмма прецедентов (кратко):</w:t>
      </w:r>
    </w:p>
    <w:p w14:paraId="2706EE49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Пользователь: авторизация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8"/>
          <w:shd w:val="clear" w:fill="auto"/>
        </w:rPr>
        <w:t>→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выбор игры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8"/>
          <w:shd w:val="clear" w:fill="auto"/>
        </w:rPr>
        <w:t>→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игра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8"/>
          <w:shd w:val="clear" w:fill="auto"/>
        </w:rPr>
        <w:t>→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просмотр рекордов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8"/>
          <w:shd w:val="clear" w:fill="auto"/>
        </w:rPr>
        <w:t>→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написание в поддержку.</w:t>
      </w:r>
    </w:p>
    <w:p w14:paraId="021CD072">
      <w:pPr>
        <w:numPr>
          <w:ilvl w:val="0"/>
          <w:numId w:val="3"/>
        </w:numPr>
        <w:spacing w:before="0" w:after="0" w:line="360" w:lineRule="auto"/>
        <w:ind w:left="360" w:right="0" w:firstLine="35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Администратор: вход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8"/>
          <w:shd w:val="clear" w:fill="auto"/>
        </w:rPr>
        <w:t>→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просмотр тикетов </w:t>
      </w:r>
      <w:r>
        <w:rPr>
          <w:rFonts w:ascii="Cambria Math" w:hAnsi="Cambria Math" w:eastAsia="Cambria Math" w:cs="Cambria Math"/>
          <w:color w:val="auto"/>
          <w:spacing w:val="0"/>
          <w:position w:val="0"/>
          <w:sz w:val="28"/>
          <w:shd w:val="clear" w:fill="auto"/>
        </w:rPr>
        <w:t>→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ответ пользователю.</w:t>
      </w:r>
    </w:p>
    <w:p w14:paraId="4CA6A6ED">
      <w:pPr>
        <w:numPr>
          <w:ilvl w:val="0"/>
          <w:numId w:val="3"/>
        </w:numPr>
        <w:spacing w:before="0" w:after="0" w:line="360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Требование к хранению данных</w:t>
      </w:r>
    </w:p>
    <w:p w14:paraId="3033A3FE">
      <w:pPr>
        <w:keepNext/>
        <w:keepLines/>
        <w:numPr>
          <w:ilvl w:val="0"/>
          <w:numId w:val="3"/>
        </w:numPr>
        <w:tabs>
          <w:tab w:val="left" w:pos="426"/>
        </w:tabs>
        <w:spacing w:before="0" w:after="0" w:line="360" w:lineRule="auto"/>
        <w:ind w:left="0" w:right="0" w:firstLine="71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База данных: SQLite (users.db).</w:t>
      </w:r>
    </w:p>
    <w:p w14:paraId="3D06342C">
      <w:pPr>
        <w:keepNext/>
        <w:keepLines/>
        <w:numPr>
          <w:ilvl w:val="0"/>
          <w:numId w:val="3"/>
        </w:numPr>
        <w:tabs>
          <w:tab w:val="left" w:pos="426"/>
        </w:tabs>
        <w:spacing w:before="0" w:after="0" w:line="360" w:lineRule="auto"/>
        <w:ind w:left="0" w:right="0" w:firstLine="71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Таблица users: id, vondic_user_id, username, email, is_admin.</w:t>
      </w:r>
    </w:p>
    <w:p w14:paraId="2B94C9FB">
      <w:pPr>
        <w:keepNext/>
        <w:keepLines/>
        <w:numPr>
          <w:ilvl w:val="0"/>
          <w:numId w:val="3"/>
        </w:numPr>
        <w:tabs>
          <w:tab w:val="left" w:pos="426"/>
        </w:tabs>
        <w:spacing w:before="0" w:after="0" w:line="360" w:lineRule="auto"/>
        <w:ind w:left="0" w:right="0" w:firstLine="71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Таблица scores: user_id, nickname, game_type, score, won, played_at.</w:t>
      </w:r>
    </w:p>
    <w:p w14:paraId="47CA8F64">
      <w:pPr>
        <w:keepNext/>
        <w:keepLines/>
        <w:numPr>
          <w:ilvl w:val="0"/>
          <w:numId w:val="3"/>
        </w:numPr>
        <w:tabs>
          <w:tab w:val="left" w:pos="426"/>
        </w:tabs>
        <w:spacing w:before="0" w:after="0" w:line="360" w:lineRule="auto"/>
        <w:ind w:left="0" w:right="0" w:firstLine="71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Таблица support_tickets: user_id, vondic_chat_id, message, admin_response, status, created_at.</w:t>
      </w:r>
    </w:p>
    <w:p w14:paraId="641773CA">
      <w:pPr>
        <w:keepNext/>
        <w:keepLines/>
        <w:numPr>
          <w:ilvl w:val="0"/>
          <w:numId w:val="3"/>
        </w:numPr>
        <w:tabs>
          <w:tab w:val="left" w:pos="426"/>
        </w:tabs>
        <w:spacing w:before="0" w:after="0" w:line="360" w:lineRule="auto"/>
        <w:ind w:left="0" w:right="0" w:firstLine="71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Игровые состояния (не сохраняются): активные игры хранятся в оперативной памяти (словарь _active_games в GameManager), при перезапуске сервера теряются.</w:t>
      </w:r>
    </w:p>
    <w:p w14:paraId="0C3C0263">
      <w:pPr>
        <w:keepNext/>
        <w:keepLines/>
        <w:numPr>
          <w:ilvl w:val="0"/>
          <w:numId w:val="3"/>
        </w:numPr>
        <w:tabs>
          <w:tab w:val="left" w:pos="426"/>
        </w:tabs>
        <w:spacing w:before="0" w:after="0" w:line="360" w:lineRule="auto"/>
        <w:ind w:left="0" w:right="0" w:firstLine="71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Лобби мультиплеера: хранятся в памяти, идентифицируются по lobby_id (8-символьный код).</w:t>
      </w:r>
    </w:p>
    <w:p w14:paraId="385072BA">
      <w:pPr>
        <w:keepNext/>
        <w:keepLines/>
        <w:numPr>
          <w:ilvl w:val="0"/>
          <w:numId w:val="3"/>
        </w:numPr>
        <w:tabs>
          <w:tab w:val="left" w:pos="426"/>
        </w:tabs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Требования по техническому обучению исполнителем персонала заказчика работе по подготовленных по результатам услуг объектах:</w:t>
      </w:r>
    </w:p>
    <w:p w14:paraId="4D7ACF66">
      <w:pPr>
        <w:spacing w:before="0" w:after="0" w:line="360" w:lineRule="auto"/>
        <w:ind w:left="0" w:right="0" w:firstLine="706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Материалы учебника Яндекст LMS</w:t>
      </w:r>
    </w:p>
    <w:p w14:paraId="3ED24A41">
      <w:pPr>
        <w:spacing w:before="0" w:after="0" w:line="360" w:lineRule="auto"/>
        <w:ind w:left="0" w:right="0" w:firstLine="706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Создание руководства пользователя</w:t>
      </w:r>
    </w:p>
    <w:p w14:paraId="6486B7C5">
      <w:pPr>
        <w:keepNext/>
        <w:keepLines/>
        <w:numPr>
          <w:ilvl w:val="0"/>
          <w:numId w:val="4"/>
        </w:numPr>
        <w:spacing w:before="0" w:after="0" w:line="360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Порядок сдачи – приемки оказанных услуг</w:t>
      </w:r>
    </w:p>
    <w:p w14:paraId="0206AC1B">
      <w:pPr>
        <w:spacing w:before="0" w:after="0" w:line="360" w:lineRule="auto"/>
        <w:ind w:left="0" w:right="0" w:firstLine="706"/>
        <w:jc w:val="both"/>
        <w:rPr>
          <w:rFonts w:ascii="Times New Roman" w:hAnsi="Times New Roman" w:eastAsia="Times New Roman" w:cs="Times New Roman"/>
          <w:color w:val="FF0000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На git есть ссылка, папка  docs со всеми нужными документами</w:t>
      </w:r>
    </w:p>
    <w:p w14:paraId="4EF2A4A2">
      <w:pPr>
        <w:keepNext/>
        <w:keepLines/>
        <w:numPr>
          <w:ilvl w:val="0"/>
          <w:numId w:val="5"/>
        </w:numPr>
        <w:tabs>
          <w:tab w:val="left" w:pos="426"/>
        </w:tabs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Авторские права:</w:t>
      </w:r>
    </w:p>
    <w:p w14:paraId="32DDE882">
      <w:pPr>
        <w:spacing w:before="0" w:after="0" w:line="360" w:lineRule="auto"/>
        <w:ind w:left="0" w:right="0" w:firstLine="706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Право на весь код принадлежит исполнителю, потому что он так захотел</w:t>
      </w:r>
    </w:p>
    <w:p w14:paraId="3440429A">
      <w:pPr>
        <w:keepNext/>
        <w:keepLines/>
        <w:numPr>
          <w:ilvl w:val="0"/>
          <w:numId w:val="6"/>
        </w:numPr>
        <w:tabs>
          <w:tab w:val="left" w:pos="426"/>
        </w:tabs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Исполнители: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2"/>
        <w:gridCol w:w="4250"/>
      </w:tblGrid>
      <w:tr w14:paraId="0EE4DD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9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0E6FED5">
            <w:pPr>
              <w:spacing w:before="0" w:after="0" w:line="36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Руководитель</w:t>
            </w:r>
          </w:p>
        </w:tc>
        <w:tc>
          <w:tcPr>
            <w:tcW w:w="52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BC6C8A">
            <w:pPr>
              <w:spacing w:before="0" w:after="0" w:line="360" w:lineRule="auto"/>
              <w:ind w:left="0" w:right="0" w:firstLine="0"/>
              <w:jc w:val="righ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8"/>
                <w:shd w:val="clear" w:fill="auto"/>
              </w:rPr>
              <w:t>Борисов А.И.</w:t>
            </w:r>
          </w:p>
        </w:tc>
      </w:tr>
      <w:tr w14:paraId="18F828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9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9C751C">
            <w:pPr>
              <w:spacing w:before="0" w:after="0" w:line="36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Исполнитель</w:t>
            </w:r>
          </w:p>
        </w:tc>
        <w:tc>
          <w:tcPr>
            <w:tcW w:w="52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6EED13">
            <w:pPr>
              <w:spacing w:before="0" w:after="0" w:line="360" w:lineRule="auto"/>
              <w:ind w:left="0" w:right="0" w:firstLine="0"/>
              <w:jc w:val="righ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8"/>
                <w:shd w:val="clear" w:fill="auto"/>
              </w:rPr>
              <w:t>Лебедев В. Д.</w:t>
            </w:r>
          </w:p>
        </w:tc>
      </w:tr>
      <w:tr w14:paraId="5A878D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49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6B0D22">
            <w:pPr>
              <w:spacing w:before="0" w:after="0" w:line="36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Исполнитель</w:t>
            </w:r>
          </w:p>
        </w:tc>
        <w:tc>
          <w:tcPr>
            <w:tcW w:w="52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275AE56">
            <w:pPr>
              <w:spacing w:before="0" w:after="0" w:line="360" w:lineRule="auto"/>
              <w:ind w:left="0" w:right="0" w:firstLine="0"/>
              <w:jc w:val="righ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8"/>
                <w:shd w:val="clear" w:fill="auto"/>
              </w:rPr>
              <w:t>Лебедев В. Д.</w:t>
            </w:r>
          </w:p>
        </w:tc>
      </w:tr>
      <w:tr w14:paraId="3CAAC5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9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2DA3019">
            <w:pPr>
              <w:spacing w:before="0" w:after="0" w:line="36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Технический писатель</w:t>
            </w:r>
          </w:p>
        </w:tc>
        <w:tc>
          <w:tcPr>
            <w:tcW w:w="52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8821505">
            <w:pPr>
              <w:spacing w:before="0" w:after="0" w:line="360" w:lineRule="auto"/>
              <w:ind w:left="0" w:right="0" w:firstLine="0"/>
              <w:jc w:val="righ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8"/>
                <w:shd w:val="clear" w:fill="auto"/>
              </w:rPr>
              <w:t>Лебедев В. Д.</w:t>
            </w:r>
          </w:p>
        </w:tc>
      </w:tr>
      <w:tr w14:paraId="2F7DC3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95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2BFEF8">
            <w:pPr>
              <w:spacing w:before="0" w:after="0" w:line="360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Технический писатель</w:t>
            </w:r>
          </w:p>
        </w:tc>
        <w:tc>
          <w:tcPr>
            <w:tcW w:w="523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B75367C">
            <w:pPr>
              <w:spacing w:before="0" w:after="0" w:line="360" w:lineRule="auto"/>
              <w:ind w:left="0" w:right="0" w:firstLine="0"/>
              <w:jc w:val="righ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8"/>
                <w:shd w:val="clear" w:fill="auto"/>
              </w:rPr>
              <w:t>Лебедев В. Д.</w:t>
            </w:r>
          </w:p>
        </w:tc>
      </w:tr>
    </w:tbl>
    <w:p w14:paraId="438B5CB0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•"/>
      <w:lvlJc w:val="left"/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•"/>
      <w:lvlJc w:val="left"/>
    </w:lvl>
  </w:abstractNum>
  <w:abstractNum w:abstractNumId="3">
    <w:nsid w:val="03D62ECE"/>
    <w:multiLevelType w:val="singleLevel"/>
    <w:tmpl w:val="03D62ECE"/>
    <w:lvl w:ilvl="0" w:tentative="0">
      <w:start w:val="1"/>
      <w:numFmt w:val="bullet"/>
      <w:lvlText w:val="•"/>
      <w:lvlJc w:val="left"/>
    </w:lvl>
  </w:abstractNum>
  <w:abstractNum w:abstractNumId="4">
    <w:nsid w:val="25B654F3"/>
    <w:multiLevelType w:val="singleLevel"/>
    <w:tmpl w:val="25B654F3"/>
    <w:lvl w:ilvl="0" w:tentative="0">
      <w:start w:val="1"/>
      <w:numFmt w:val="bullet"/>
      <w:lvlText w:val="•"/>
      <w:lvlJc w:val="left"/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lvlText w:val="•"/>
      <w:lvlJc w:val="left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116A7EB6"/>
    <w:rsid w:val="412217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485</Words>
  <Characters>3473</Characters>
  <TotalTime>1</TotalTime>
  <ScaleCrop>false</ScaleCrop>
  <LinksUpToDate>false</LinksUpToDate>
  <CharactersWithSpaces>3890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2026-05-14T17:16:00Z</dcterms:created>
  <dc:creator>user</dc:creator>
  <cp:lastModifiedBy>user</cp:lastModifiedBy>
  <dcterms:modified xsi:type="dcterms:W3CDTF">2026-05-14T17:27:23Z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eyJoZGlkIjoiODBkNjQwYjQ3ZTAwNzAyNDBiODA3NWY0NTlhZDM4NzUifQ==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A6B29264C9DE4C34A2865C77FB5B02DF_12</vt:lpwstr>
  </property>
</Properties>
</file>